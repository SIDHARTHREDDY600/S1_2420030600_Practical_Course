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1141" w14:textId="77777777" w:rsidR="00350E7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E7DBD8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48DDF3B6" w14:textId="1AE5453D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53770F">
        <w:rPr>
          <w:rFonts w:ascii="Times New Roman" w:hAnsi="Times New Roman" w:cs="Times New Roman"/>
        </w:rPr>
        <w:t>B Sidharth Reddy</w:t>
      </w:r>
    </w:p>
    <w:p w14:paraId="05DB6204" w14:textId="4258B103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53770F">
        <w:rPr>
          <w:rFonts w:ascii="Times New Roman" w:hAnsi="Times New Roman" w:cs="Times New Roman"/>
        </w:rPr>
        <w:t>600</w:t>
      </w:r>
    </w:p>
    <w:p w14:paraId="4C4BDF36" w14:textId="777777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15BEF775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5A27F900" w14:textId="77777777" w:rsidR="00350E7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A88695D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6E3EF1F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7FD69BF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672AA5A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6A21DDC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3046A4B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128DC0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378D4465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185A05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B4AF82" wp14:editId="34BDE60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3F0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D2F3745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42F2057" wp14:editId="4EF89C78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427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5CA6E0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1EBCF1F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6E75A42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3227B92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9792F8" wp14:editId="7BEDF2BB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A5A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0F99C06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1876B14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1C7C527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85EA70" wp14:editId="167FCA4B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F00E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92A2BD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1E0C06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76412AF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3D195A5C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0AC4A2D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05F9C" wp14:editId="3AE0BEA3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502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5DBDA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4E41DFE6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50375CC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76EF69E0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AFE3A52" wp14:editId="66104416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B4ED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5DD2E05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10FA34" wp14:editId="3B5B5A2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15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5F38F1E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6A5B7B0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3E84A352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17A461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4AE00798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0F903C3F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B63FCA7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A9F86E1" wp14:editId="15063C5C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5C4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B3FC4F5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5873F6A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73CAEE2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B1EA3C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464800" wp14:editId="4244F2C7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2AC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69E01F2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22A0C5" wp14:editId="4D7E95A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1B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02CE4834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0E78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A088" w14:textId="77777777" w:rsidR="00885BB4" w:rsidRDefault="00885BB4">
      <w:pPr>
        <w:spacing w:line="240" w:lineRule="auto"/>
      </w:pPr>
      <w:r>
        <w:separator/>
      </w:r>
    </w:p>
  </w:endnote>
  <w:endnote w:type="continuationSeparator" w:id="0">
    <w:p w14:paraId="54AB3FDB" w14:textId="77777777" w:rsidR="00885BB4" w:rsidRDefault="00885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6FD5" w14:textId="77777777" w:rsidR="00885BB4" w:rsidRDefault="00885BB4">
      <w:pPr>
        <w:spacing w:after="0"/>
      </w:pPr>
      <w:r>
        <w:separator/>
      </w:r>
    </w:p>
  </w:footnote>
  <w:footnote w:type="continuationSeparator" w:id="0">
    <w:p w14:paraId="0DBAFDA7" w14:textId="77777777" w:rsidR="00885BB4" w:rsidRDefault="00885B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3023215">
    <w:abstractNumId w:val="5"/>
  </w:num>
  <w:num w:numId="2" w16cid:durableId="346837317">
    <w:abstractNumId w:val="3"/>
  </w:num>
  <w:num w:numId="3" w16cid:durableId="729114190">
    <w:abstractNumId w:val="2"/>
  </w:num>
  <w:num w:numId="4" w16cid:durableId="1250315830">
    <w:abstractNumId w:val="4"/>
  </w:num>
  <w:num w:numId="5" w16cid:durableId="996108021">
    <w:abstractNumId w:val="1"/>
  </w:num>
  <w:num w:numId="6" w16cid:durableId="16312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E78"/>
    <w:rsid w:val="0053770F"/>
    <w:rsid w:val="00885BB4"/>
    <w:rsid w:val="00AA1D8D"/>
    <w:rsid w:val="00B47730"/>
    <w:rsid w:val="00CB0664"/>
    <w:rsid w:val="00E650DC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22E91"/>
  <w14:defaultImageDpi w14:val="300"/>
  <w15:docId w15:val="{32F24F59-BF80-458A-A207-7FE8FA7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sidharth reddy</cp:lastModifiedBy>
  <cp:revision>2</cp:revision>
  <dcterms:created xsi:type="dcterms:W3CDTF">2013-12-23T23:15:00Z</dcterms:created>
  <dcterms:modified xsi:type="dcterms:W3CDTF">2026-09-15T06:46:00Z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