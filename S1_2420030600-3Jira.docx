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57DD" w14:textId="77777777" w:rsidR="00F75375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A539E49" w14:textId="77777777" w:rsidR="00F75375" w:rsidRDefault="00F7537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EC5106" w14:textId="77777777" w:rsidR="00F7537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28ED52C9" w14:textId="07E87FAE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291599" w:rsidRPr="00291599">
        <w:rPr>
          <w:rFonts w:ascii="Times New Roman" w:hAnsi="Times New Roman" w:cs="Times New Roman"/>
          <w:b/>
          <w:szCs w:val="24"/>
        </w:rPr>
        <w:t>B Sidharth Reddy</w:t>
      </w:r>
    </w:p>
    <w:p w14:paraId="338DA962" w14:textId="5EF79541" w:rsidR="00F7537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291599">
        <w:rPr>
          <w:rFonts w:ascii="Times New Roman" w:hAnsi="Times New Roman" w:cs="Times New Roman"/>
          <w:b/>
          <w:szCs w:val="24"/>
        </w:rPr>
        <w:t>600</w:t>
      </w:r>
    </w:p>
    <w:p w14:paraId="5CA7EF90" w14:textId="77777777" w:rsidR="00F75375" w:rsidRDefault="00F75375">
      <w:pPr>
        <w:spacing w:after="120"/>
        <w:rPr>
          <w:rFonts w:ascii="Times New Roman" w:hAnsi="Times New Roman" w:cs="Times New Roman"/>
          <w:b/>
          <w:szCs w:val="24"/>
        </w:rPr>
      </w:pPr>
    </w:p>
    <w:p w14:paraId="319E54C9" w14:textId="77777777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222764F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5C58DED9" w14:textId="77777777" w:rsidR="00F75375" w:rsidRDefault="00F75375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586A0E7C" w14:textId="0D801E94" w:rsidR="00F75375" w:rsidRDefault="00F75375">
      <w:pPr>
        <w:jc w:val="center"/>
        <w:rPr>
          <w:rFonts w:ascii="Times New Roman" w:hAnsi="Times New Roman" w:cs="Times New Roman"/>
          <w:szCs w:val="24"/>
        </w:rPr>
      </w:pPr>
    </w:p>
    <w:p w14:paraId="77BA9B36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4CE16399" w14:textId="01DC6DD0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szCs w:val="24"/>
        </w:rPr>
        <w:drawing>
          <wp:inline distT="0" distB="0" distL="0" distR="0" wp14:anchorId="006D6B9B" wp14:editId="49541566">
            <wp:extent cx="6309360" cy="2393315"/>
            <wp:effectExtent l="0" t="0" r="0" b="6985"/>
            <wp:docPr id="1269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BD85" w14:textId="77777777" w:rsidR="00F75375" w:rsidRDefault="00F7537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691887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82CD521" w14:textId="77777777" w:rsidR="00F75375" w:rsidRDefault="00F75375">
      <w:pPr>
        <w:rPr>
          <w:rFonts w:ascii="Times New Roman" w:hAnsi="Times New Roman" w:cs="Times New Roman"/>
          <w:szCs w:val="24"/>
        </w:rPr>
      </w:pPr>
    </w:p>
    <w:p w14:paraId="6AF95104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79A5F45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6E9CCC5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1057C16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11A3753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a Scrum board for the project and use it to manage the user stories through the development workflow.</w:t>
      </w:r>
    </w:p>
    <w:p w14:paraId="46D5A9C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DDF4AD5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A467371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0BC79A6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037A5D6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085DC39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025077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779B4B7F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BAC31FD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8066B4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694EA81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0993224C" w14:textId="59C9E303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szCs w:val="24"/>
        </w:rPr>
        <w:drawing>
          <wp:inline distT="0" distB="0" distL="0" distR="0" wp14:anchorId="3116D5D7" wp14:editId="389176DA">
            <wp:extent cx="6309360" cy="2747010"/>
            <wp:effectExtent l="0" t="0" r="0" b="0"/>
            <wp:docPr id="1837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69F7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07C916F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882499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94EBDA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6CCDF97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4E94A7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74DA7C16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CD7556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BF4ECC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2E2C27F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F0720C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F82370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418610BD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F3CEC9D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F4E2796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24519C8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69EFBF3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D8678D8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1AD6B93C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3A8CE03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982079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1C6986B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17610A8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00DE52F6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6C216063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577B989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B98FFE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779E9CE8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AF6558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73B4559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37E0617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3607EF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696B3B0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51C4BCA2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038570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9D6E9" wp14:editId="70E6749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EE27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5375" w14:paraId="26FB53A9" w14:textId="77777777">
        <w:tc>
          <w:tcPr>
            <w:tcW w:w="3312" w:type="dxa"/>
          </w:tcPr>
          <w:p w14:paraId="0A452DE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1AFFBC2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5FE31DC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75375" w14:paraId="05CB7080" w14:textId="77777777">
        <w:tc>
          <w:tcPr>
            <w:tcW w:w="3312" w:type="dxa"/>
          </w:tcPr>
          <w:p w14:paraId="12C53C7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3AE1C7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3986DCA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75375" w14:paraId="10B579B5" w14:textId="77777777">
        <w:tc>
          <w:tcPr>
            <w:tcW w:w="3312" w:type="dxa"/>
          </w:tcPr>
          <w:p w14:paraId="68A787B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User Story 2</w:t>
            </w:r>
          </w:p>
        </w:tc>
        <w:tc>
          <w:tcPr>
            <w:tcW w:w="3312" w:type="dxa"/>
          </w:tcPr>
          <w:p w14:paraId="7E0E273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0003112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75375" w14:paraId="7B17134F" w14:textId="77777777">
        <w:tc>
          <w:tcPr>
            <w:tcW w:w="3312" w:type="dxa"/>
          </w:tcPr>
          <w:p w14:paraId="1D0AD04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42E3F11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3DA4ECA4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25B5683E" w14:textId="77777777">
        <w:tc>
          <w:tcPr>
            <w:tcW w:w="3312" w:type="dxa"/>
          </w:tcPr>
          <w:p w14:paraId="3F4CC5B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7F490B3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304016B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330AB940" w14:textId="77777777">
        <w:tc>
          <w:tcPr>
            <w:tcW w:w="3312" w:type="dxa"/>
          </w:tcPr>
          <w:p w14:paraId="3B6CD79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998414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10D372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3D71A86A" w14:textId="77777777" w:rsidR="00F75375" w:rsidRDefault="00F75375">
      <w:pPr>
        <w:rPr>
          <w:rFonts w:ascii="Times New Roman" w:hAnsi="Times New Roman" w:cs="Times New Roman"/>
          <w:szCs w:val="24"/>
        </w:rPr>
      </w:pPr>
    </w:p>
    <w:sectPr w:rsidR="00F7537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6A15" w14:textId="77777777" w:rsidR="00E802CE" w:rsidRDefault="00E802CE">
      <w:pPr>
        <w:spacing w:line="240" w:lineRule="auto"/>
      </w:pPr>
      <w:r>
        <w:separator/>
      </w:r>
    </w:p>
  </w:endnote>
  <w:endnote w:type="continuationSeparator" w:id="0">
    <w:p w14:paraId="61B930E0" w14:textId="77777777" w:rsidR="00E802CE" w:rsidRDefault="00E80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ECF6" w14:textId="77777777" w:rsidR="00E802CE" w:rsidRDefault="00E802CE">
      <w:pPr>
        <w:spacing w:after="0"/>
      </w:pPr>
      <w:r>
        <w:separator/>
      </w:r>
    </w:p>
  </w:footnote>
  <w:footnote w:type="continuationSeparator" w:id="0">
    <w:p w14:paraId="30EA5A77" w14:textId="77777777" w:rsidR="00E802CE" w:rsidRDefault="00E802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3990669">
    <w:abstractNumId w:val="5"/>
  </w:num>
  <w:num w:numId="2" w16cid:durableId="1923026360">
    <w:abstractNumId w:val="3"/>
  </w:num>
  <w:num w:numId="3" w16cid:durableId="2013945620">
    <w:abstractNumId w:val="2"/>
  </w:num>
  <w:num w:numId="4" w16cid:durableId="1715423718">
    <w:abstractNumId w:val="4"/>
  </w:num>
  <w:num w:numId="5" w16cid:durableId="1573926607">
    <w:abstractNumId w:val="1"/>
  </w:num>
  <w:num w:numId="6" w16cid:durableId="16692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599"/>
    <w:rsid w:val="0029639D"/>
    <w:rsid w:val="00326F90"/>
    <w:rsid w:val="004C39BC"/>
    <w:rsid w:val="00524E87"/>
    <w:rsid w:val="00973699"/>
    <w:rsid w:val="009B30C8"/>
    <w:rsid w:val="00AA1D8D"/>
    <w:rsid w:val="00B47730"/>
    <w:rsid w:val="00CB0664"/>
    <w:rsid w:val="00D077E8"/>
    <w:rsid w:val="00E76A18"/>
    <w:rsid w:val="00E802CE"/>
    <w:rsid w:val="00F03502"/>
    <w:rsid w:val="00F7537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769A3"/>
  <w14:defaultImageDpi w14:val="300"/>
  <w15:docId w15:val="{3DC8EA76-CA13-4802-9DDC-7E2816BD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sidharth reddy</cp:lastModifiedBy>
  <cp:revision>4</cp:revision>
  <dcterms:created xsi:type="dcterms:W3CDTF">2013-12-23T23:15:00Z</dcterms:created>
  <dcterms:modified xsi:type="dcterms:W3CDTF">2026-09-15T07:19:00Z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