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08FD" w14:textId="77777777" w:rsidR="003564B3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9E1C034" w14:textId="77777777" w:rsidR="003564B3" w:rsidRDefault="003564B3">
      <w:pPr>
        <w:pStyle w:val="Heading1"/>
      </w:pPr>
    </w:p>
    <w:p w14:paraId="4497731E" w14:textId="13E68645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A62707" w:rsidRPr="00A62707">
        <w:rPr>
          <w:rFonts w:ascii="Times New Roman" w:hAnsi="Times New Roman" w:cs="Times New Roman"/>
          <w:b/>
          <w:szCs w:val="24"/>
        </w:rPr>
        <w:t>B Sidharth Reddy</w:t>
      </w:r>
    </w:p>
    <w:p w14:paraId="012812C7" w14:textId="40B052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A62707">
        <w:rPr>
          <w:rFonts w:ascii="Times New Roman" w:hAnsi="Times New Roman" w:cs="Times New Roman"/>
          <w:b/>
          <w:szCs w:val="24"/>
        </w:rPr>
        <w:t>600</w:t>
      </w:r>
    </w:p>
    <w:p w14:paraId="79651DB4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7317230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7EF65AC0" w14:textId="77777777" w:rsidR="003564B3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4C04643F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5F869F5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4A9B163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3AAFCE0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058026DC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05F7581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092B9675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6837A9A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3A74000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0F32B5C9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774A94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418FBB2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420C7CC6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741B8015" w14:textId="77777777" w:rsidR="003564B3" w:rsidRDefault="003564B3">
      <w:pPr>
        <w:spacing w:after="40"/>
        <w:rPr>
          <w:rFonts w:ascii="Times New Roman" w:hAnsi="Times New Roman" w:cs="Times New Roman"/>
          <w:szCs w:val="24"/>
        </w:rPr>
      </w:pPr>
    </w:p>
    <w:p w14:paraId="5E0DA2C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78B63A1D" wp14:editId="01E063C6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D38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7BA3CC5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55E2DC3A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7B2786F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70BEA4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E4E73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42AEA18B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40782AE3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5D1214B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19B0960E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2679631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19DA3DB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647DAA2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43F6A2B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7CD37E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46E732B9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2E91C2D1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8EB9D13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71F5B0E0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798F6C72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0E4040FC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209C8DB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C6B5412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1C85209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3A3F0EFA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202E5E6B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2DE9014B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EE36C97" w14:textId="34F015E9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55C9CE98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3A079315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4FA25BC1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It can contain:</w:t>
      </w:r>
    </w:p>
    <w:p w14:paraId="22A6CDC3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743072B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01AE2EF4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124BF0FA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0668725B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FF7B4C5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0CDECDC0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5A87ECAE" w14:textId="77777777" w:rsidR="003564B3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2B8FB650" w14:textId="77777777" w:rsidR="003564B3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4351F281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9D117BB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258824BF" w14:textId="77777777" w:rsidR="003564B3" w:rsidRDefault="003564B3">
      <w:pPr>
        <w:spacing w:after="140"/>
        <w:rPr>
          <w:rFonts w:ascii="Times New Roman" w:hAnsi="Times New Roman" w:cs="Times New Roman"/>
          <w:szCs w:val="24"/>
        </w:rPr>
      </w:pPr>
    </w:p>
    <w:p w14:paraId="72F6759F" w14:textId="21AA7CC2" w:rsidR="003564B3" w:rsidRDefault="00F942D0">
      <w:pPr>
        <w:spacing w:after="140"/>
        <w:rPr>
          <w:rFonts w:ascii="Times New Roman" w:hAnsi="Times New Roman" w:cs="Times New Roman"/>
          <w:szCs w:val="24"/>
        </w:rPr>
      </w:pPr>
      <w:r w:rsidRPr="00F942D0">
        <w:rPr>
          <w:rFonts w:ascii="Times New Roman" w:hAnsi="Times New Roman" w:cs="Times New Roman"/>
          <w:szCs w:val="24"/>
        </w:rPr>
        <w:drawing>
          <wp:inline distT="0" distB="0" distL="0" distR="0" wp14:anchorId="2480D6C0" wp14:editId="727CA7CC">
            <wp:extent cx="6309360" cy="2509520"/>
            <wp:effectExtent l="0" t="0" r="0" b="5080"/>
            <wp:docPr id="137164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447A" w14:textId="77777777" w:rsidR="003564B3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6F4EF5ED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433D7DCF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91039A7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E809222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557313B8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3AC84CF1" w14:textId="77777777" w:rsidR="003564B3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Confirm deletion.</w:t>
      </w:r>
    </w:p>
    <w:p w14:paraId="313C7DE3" w14:textId="77777777" w:rsidR="003564B3" w:rsidRDefault="003564B3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3564B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908ED" w14:textId="77777777" w:rsidR="007242CD" w:rsidRDefault="007242CD">
      <w:pPr>
        <w:spacing w:line="240" w:lineRule="auto"/>
      </w:pPr>
      <w:r>
        <w:separator/>
      </w:r>
    </w:p>
  </w:endnote>
  <w:endnote w:type="continuationSeparator" w:id="0">
    <w:p w14:paraId="41C5DBD1" w14:textId="77777777" w:rsidR="007242CD" w:rsidRDefault="007242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DAE2" w14:textId="77777777" w:rsidR="007242CD" w:rsidRDefault="007242CD">
      <w:pPr>
        <w:spacing w:after="0"/>
      </w:pPr>
      <w:r>
        <w:separator/>
      </w:r>
    </w:p>
  </w:footnote>
  <w:footnote w:type="continuationSeparator" w:id="0">
    <w:p w14:paraId="544E745B" w14:textId="77777777" w:rsidR="007242CD" w:rsidRDefault="007242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30192430">
    <w:abstractNumId w:val="5"/>
  </w:num>
  <w:num w:numId="2" w16cid:durableId="1981492889">
    <w:abstractNumId w:val="3"/>
  </w:num>
  <w:num w:numId="3" w16cid:durableId="1870602730">
    <w:abstractNumId w:val="2"/>
  </w:num>
  <w:num w:numId="4" w16cid:durableId="1386638981">
    <w:abstractNumId w:val="4"/>
  </w:num>
  <w:num w:numId="5" w16cid:durableId="650599979">
    <w:abstractNumId w:val="1"/>
  </w:num>
  <w:num w:numId="6" w16cid:durableId="22630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13D"/>
    <w:rsid w:val="0015074B"/>
    <w:rsid w:val="0029639D"/>
    <w:rsid w:val="00326F90"/>
    <w:rsid w:val="003564B3"/>
    <w:rsid w:val="00524645"/>
    <w:rsid w:val="007242CD"/>
    <w:rsid w:val="00A62707"/>
    <w:rsid w:val="00AA1D8D"/>
    <w:rsid w:val="00B47730"/>
    <w:rsid w:val="00CB0664"/>
    <w:rsid w:val="00F71A81"/>
    <w:rsid w:val="00F942D0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0CA41F"/>
  <w14:defaultImageDpi w14:val="300"/>
  <w15:docId w15:val="{94742C8D-6C1D-44D0-AD9B-BED38694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sidharth reddy</cp:lastModifiedBy>
  <cp:revision>4</cp:revision>
  <dcterms:created xsi:type="dcterms:W3CDTF">2013-12-23T23:15:00Z</dcterms:created>
  <dcterms:modified xsi:type="dcterms:W3CDTF">2026-09-15T07:16:00Z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